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01D49">
      <w:pPr>
        <w:pStyle w:val="2"/>
        <w:jc w:val="center"/>
      </w:pPr>
      <w:r>
        <w:t>THIẾT KẾ API HỆ THỐNG PORTFOLIO &amp; BLOG</w:t>
      </w:r>
    </w:p>
    <w:p w14:paraId="2D1F7DD4">
      <w:r>
        <w:t>Tài liệu này tổng hợp và thiết kế các API dựa trên sơ đồ ERD và UseCase của hệ thống Portfolio &amp; Blog.</w:t>
      </w:r>
    </w:p>
    <w:p w14:paraId="650ED26B">
      <w:pPr>
        <w:pStyle w:val="2"/>
      </w:pPr>
      <w:r>
        <w:t>1. Quy Ước API</w:t>
      </w:r>
    </w:p>
    <w:p w14:paraId="497B9893">
      <w:pPr>
        <w:pStyle w:val="23"/>
      </w:pPr>
      <w:r>
        <w:t>/api/v1/public/* : API công khai, chỉ dùng để xem dữ liệu</w:t>
      </w:r>
    </w:p>
    <w:p w14:paraId="5B363BBE">
      <w:pPr>
        <w:pStyle w:val="23"/>
      </w:pPr>
      <w:r>
        <w:t>/api/v1/user/* : API dành cho người dùng đã đăng nhập</w:t>
      </w:r>
    </w:p>
    <w:p w14:paraId="1E6575DE">
      <w:pPr>
        <w:pStyle w:val="23"/>
      </w:pPr>
      <w:r>
        <w:t>/api/v1/admin/* : API dành cho quản trị viên</w:t>
      </w:r>
    </w:p>
    <w:p w14:paraId="53C9CA75">
      <w:pPr>
        <w:pStyle w:val="23"/>
      </w:pPr>
      <w:r>
        <w:t>Authentication sử dụng JWT Access Token + Refresh Token</w:t>
      </w:r>
    </w:p>
    <w:p w14:paraId="6E14D388">
      <w:pPr>
        <w:pStyle w:val="23"/>
      </w:pPr>
      <w:r>
        <w:t>Đổi mật khẩu bắt buộc xác thực OTP qua email</w:t>
      </w:r>
    </w:p>
    <w:p w14:paraId="1E0656CE">
      <w:pPr>
        <w:pStyle w:val="2"/>
      </w:pPr>
      <w:r>
        <w:t>2. Authentication Flow</w:t>
      </w:r>
    </w:p>
    <w:p w14:paraId="6E84977E">
      <w:pPr>
        <w:pStyle w:val="29"/>
      </w:pPr>
      <w:r>
        <w:t>User đăng nhập bằng username hoặc email</w:t>
      </w:r>
    </w:p>
    <w:p w14:paraId="30162917">
      <w:pPr>
        <w:pStyle w:val="29"/>
      </w:pPr>
      <w:r>
        <w:t>Server kiểm tra tài khoản và mật khẩu</w:t>
      </w:r>
    </w:p>
    <w:p w14:paraId="099237FC">
      <w:pPr>
        <w:pStyle w:val="29"/>
      </w:pPr>
      <w:r>
        <w:t>Nếu hợp lệ → trả JWT token</w:t>
      </w:r>
    </w:p>
    <w:p w14:paraId="6F4BE216">
      <w:pPr>
        <w:pStyle w:val="29"/>
      </w:pPr>
      <w:r>
        <w:t>Khi đổi mật khẩu: gửi OTP về email</w:t>
      </w:r>
    </w:p>
    <w:p w14:paraId="17ED534C">
      <w:pPr>
        <w:pStyle w:val="29"/>
      </w:pPr>
      <w:r>
        <w:t>User nhập OTP hợp lệ mới được đổi password</w:t>
      </w:r>
    </w:p>
    <w:p w14:paraId="1BAB23BB">
      <w:pPr>
        <w:pStyle w:val="2"/>
      </w:pPr>
      <w:r>
        <w:t>3. PUBLIC APIs</w:t>
      </w:r>
    </w:p>
    <w:p w14:paraId="495F1722">
      <w:pPr>
        <w:pStyle w:val="3"/>
      </w:pPr>
      <w:r>
        <w:t>GET /api/v1/public/profile</w:t>
      </w:r>
    </w:p>
    <w:p w14:paraId="0169ED96">
      <w:r>
        <w:t>Xem thông tin portfolio công khai</w:t>
      </w:r>
    </w:p>
    <w:p w14:paraId="027838F3">
      <w:pPr>
        <w:pStyle w:val="3"/>
      </w:pPr>
      <w:r>
        <w:t>GET /api/v1/public/projects</w:t>
      </w:r>
    </w:p>
    <w:p w14:paraId="61E36CDD">
      <w:r>
        <w:t>Xem danh sách dự án</w:t>
      </w:r>
    </w:p>
    <w:p w14:paraId="71A9ED31">
      <w:pPr>
        <w:pStyle w:val="3"/>
      </w:pPr>
      <w:r>
        <w:t>GET /api/v1/public/projects/{id}</w:t>
      </w:r>
    </w:p>
    <w:p w14:paraId="77C8513B">
      <w:r>
        <w:t>Xem chi tiết dự án</w:t>
      </w:r>
    </w:p>
    <w:p w14:paraId="5207F50A">
      <w:pPr>
        <w:pStyle w:val="3"/>
      </w:pPr>
      <w:r>
        <w:t>GET /api/v1/public/projects/filter?technology=react</w:t>
      </w:r>
    </w:p>
    <w:p w14:paraId="328D8E7E">
      <w:r>
        <w:t>Lọc dự án theo công nghệ</w:t>
      </w:r>
    </w:p>
    <w:p w14:paraId="0E5AF74C">
      <w:pPr>
        <w:pStyle w:val="3"/>
      </w:pPr>
      <w:r>
        <w:t>GET /api/v1/public/posts</w:t>
      </w:r>
    </w:p>
    <w:p w14:paraId="4A756AB9">
      <w:r>
        <w:t>Xem danh sách bài viết</w:t>
      </w:r>
    </w:p>
    <w:p w14:paraId="2A2DFC9B">
      <w:pPr>
        <w:pStyle w:val="3"/>
      </w:pPr>
      <w:r>
        <w:t>GET /api/v1/public/posts/{slug}</w:t>
      </w:r>
    </w:p>
    <w:p w14:paraId="49CDEEEC">
      <w:r>
        <w:t>Xem chi tiết bài viết</w:t>
      </w:r>
    </w:p>
    <w:p w14:paraId="202A7332">
      <w:pPr>
        <w:pStyle w:val="3"/>
        <w:rPr>
          <w:rFonts w:hint="default"/>
          <w:lang w:val="en-US"/>
        </w:rPr>
      </w:pPr>
      <w:r>
        <w:t>GET /api/v1/public/posts</w:t>
      </w:r>
      <w:r>
        <w:rPr>
          <w:rFonts w:hint="default"/>
          <w:lang w:val="en-US"/>
        </w:rPr>
        <w:t>/categoryId=?</w:t>
      </w:r>
    </w:p>
    <w:p w14:paraId="586B7746">
      <w:pPr>
        <w:rPr>
          <w:rFonts w:hint="default"/>
          <w:lang w:val="en-US"/>
        </w:rPr>
      </w:pPr>
      <w:r>
        <w:t>Xem danh sách bài viết</w:t>
      </w:r>
      <w:r>
        <w:rPr>
          <w:rFonts w:hint="default"/>
          <w:lang w:val="en-US"/>
        </w:rPr>
        <w:t xml:space="preserve"> bằng danh mục</w:t>
      </w:r>
    </w:p>
    <w:p w14:paraId="74EA2B79">
      <w:pPr>
        <w:pStyle w:val="3"/>
      </w:pPr>
      <w:r>
        <w:t>GET /api/v1/public/posts/search?keyword=spring</w:t>
      </w:r>
    </w:p>
    <w:p w14:paraId="12230A4E">
      <w:r>
        <w:t>Tìm kiếm bài viết</w:t>
      </w:r>
    </w:p>
    <w:p w14:paraId="5E7DAD2C">
      <w:pPr>
        <w:pStyle w:val="3"/>
      </w:pPr>
      <w:r>
        <w:t>GET /api/v1/public/comments/post/{postId}</w:t>
      </w:r>
    </w:p>
    <w:p w14:paraId="17B98134">
      <w:r>
        <w:t>Xem bình luận của bài viết</w:t>
      </w:r>
    </w:p>
    <w:p w14:paraId="3147E421">
      <w:pPr>
        <w:pStyle w:val="3"/>
      </w:pPr>
      <w:r>
        <w:t>GET /api/v1/public/categories</w:t>
      </w:r>
    </w:p>
    <w:p w14:paraId="2185068C">
      <w:r>
        <w:t>Xem danh mục bài viết</w:t>
      </w:r>
    </w:p>
    <w:p w14:paraId="59291549">
      <w:pPr>
        <w:pStyle w:val="3"/>
      </w:pPr>
      <w:r>
        <w:t>GET /api/v1/public/tags</w:t>
      </w:r>
    </w:p>
    <w:p w14:paraId="5566FF96">
      <w:r>
        <w:t>Xem danh sách tag</w:t>
      </w:r>
    </w:p>
    <w:p w14:paraId="76C67F35">
      <w:pPr>
        <w:pStyle w:val="3"/>
        <w:rPr>
          <w:rFonts w:hint="default"/>
          <w:lang w:val="en-US"/>
        </w:rPr>
      </w:pPr>
      <w:r>
        <w:t>GET /api/v1/public/tags</w:t>
      </w:r>
      <w:r>
        <w:rPr>
          <w:rFonts w:hint="default"/>
          <w:lang w:val="en-US"/>
        </w:rPr>
        <w:t>/{postId}</w:t>
      </w:r>
    </w:p>
    <w:p w14:paraId="62F746A9">
      <w:pPr>
        <w:rPr>
          <w:rFonts w:hint="default"/>
          <w:lang w:val="en-US"/>
        </w:rPr>
      </w:pPr>
      <w:r>
        <w:t>Xem danh sách tag</w:t>
      </w:r>
      <w:r>
        <w:rPr>
          <w:rFonts w:hint="default"/>
          <w:lang w:val="en-US"/>
        </w:rPr>
        <w:t xml:space="preserve"> qua bài viết</w:t>
      </w:r>
    </w:p>
    <w:p w14:paraId="48CC9B99">
      <w:pPr>
        <w:pStyle w:val="2"/>
      </w:pPr>
      <w:r>
        <w:rPr>
          <w:rFonts w:hint="default"/>
          <w:lang w:val="en-US"/>
        </w:rPr>
        <w:t>4</w:t>
      </w:r>
      <w:r>
        <w:t xml:space="preserve">. </w:t>
      </w:r>
      <w:r>
        <w:rPr>
          <w:rFonts w:hint="default"/>
          <w:lang w:val="en-US"/>
        </w:rPr>
        <w:t>AUTH</w:t>
      </w:r>
      <w:r>
        <w:t xml:space="preserve"> APIs</w:t>
      </w:r>
    </w:p>
    <w:p w14:paraId="7ABC1FB9">
      <w:pPr>
        <w:pStyle w:val="3"/>
      </w:pPr>
      <w:r>
        <w:t>POST /api/v1/auth/register</w:t>
      </w:r>
    </w:p>
    <w:p w14:paraId="3472E8E1">
      <w:r>
        <w:t>Đăng ký tài khoản</w:t>
      </w:r>
    </w:p>
    <w:p w14:paraId="4604FBAE">
      <w:pPr>
        <w:pStyle w:val="3"/>
      </w:pPr>
      <w:r>
        <w:t>POST /api/v1/auth/login</w:t>
      </w:r>
    </w:p>
    <w:p w14:paraId="30E1F27E">
      <w:r>
        <w:t>Đăng nhập bằng username hoặc email</w:t>
      </w:r>
    </w:p>
    <w:p w14:paraId="08A528A6">
      <w:pPr>
        <w:pStyle w:val="3"/>
      </w:pPr>
      <w:r>
        <w:t>POST /api/v1/auth/logout</w:t>
      </w:r>
    </w:p>
    <w:p w14:paraId="2FA25E85">
      <w:r>
        <w:t>Đăng xuất</w:t>
      </w:r>
    </w:p>
    <w:p w14:paraId="6ED68CBC">
      <w:pPr>
        <w:pStyle w:val="3"/>
      </w:pPr>
      <w:r>
        <w:rPr>
          <w:rFonts w:hint="default"/>
        </w:rPr>
        <w:t>POST /api/v1/auth/refresh-token</w:t>
      </w:r>
    </w:p>
    <w:p w14:paraId="18BBCBC8">
      <w:r>
        <w:rPr>
          <w:rFonts w:hint="default"/>
          <w:lang w:val="en-US"/>
        </w:rPr>
        <w:t>C</w:t>
      </w:r>
      <w:r>
        <w:rPr>
          <w:rFonts w:hint="default"/>
        </w:rPr>
        <w:t>ấp lại access token mới khi access token hết hạn mà người dùng không cần đăng nhập lại</w:t>
      </w:r>
    </w:p>
    <w:p w14:paraId="1ABC9A90">
      <w:pPr>
        <w:pStyle w:val="3"/>
      </w:pPr>
      <w:r>
        <w:t>POST /api/v1/auth/send-reset-otp</w:t>
      </w:r>
    </w:p>
    <w:p w14:paraId="15BB0166">
      <w:r>
        <w:t>Gửi OTP xác thực đổi mật khẩu qua email</w:t>
      </w:r>
    </w:p>
    <w:p w14:paraId="45C1205A">
      <w:pPr>
        <w:pStyle w:val="3"/>
      </w:pPr>
      <w:r>
        <w:t>PUT /api/v1/auth/change-password</w:t>
      </w:r>
    </w:p>
    <w:p w14:paraId="3F8C1109">
      <w:pPr>
        <w:rPr>
          <w:rFonts w:hint="default"/>
          <w:lang w:val="en-US"/>
        </w:rPr>
      </w:pPr>
      <w:r>
        <w:t>Đổi mật khẩu bằng OTP</w:t>
      </w:r>
    </w:p>
    <w:p w14:paraId="0A6E56DB">
      <w:pPr>
        <w:pStyle w:val="2"/>
      </w:pPr>
      <w:r>
        <w:rPr>
          <w:rFonts w:hint="default"/>
          <w:lang w:val="en-US"/>
        </w:rPr>
        <w:t>5</w:t>
      </w:r>
      <w:r>
        <w:t>. USER APIs</w:t>
      </w:r>
    </w:p>
    <w:p w14:paraId="6D95852A">
      <w:pPr>
        <w:pStyle w:val="3"/>
      </w:pPr>
      <w:r>
        <w:t>PUT /api/v1/user/profile</w:t>
      </w:r>
    </w:p>
    <w:p w14:paraId="63379A6D">
      <w:r>
        <w:t>Cập nhật thông tin cá nhân</w:t>
      </w:r>
    </w:p>
    <w:p w14:paraId="2DA3B408">
      <w:pPr>
        <w:pStyle w:val="3"/>
      </w:pPr>
      <w:r>
        <w:t>POST /api/v1/user/comments</w:t>
      </w:r>
    </w:p>
    <w:p w14:paraId="106A99A9">
      <w:r>
        <w:t>Gửi bình luận</w:t>
      </w:r>
    </w:p>
    <w:p w14:paraId="0E7032EE">
      <w:pPr>
        <w:pStyle w:val="3"/>
      </w:pPr>
      <w:r>
        <w:t>POST /api/v1/user/comments/reply/{</w:t>
      </w:r>
      <w:r>
        <w:rPr>
          <w:rFonts w:hint="default"/>
          <w:lang w:val="en-US"/>
        </w:rPr>
        <w:t>parent</w:t>
      </w:r>
      <w:r>
        <w:t>Id}</w:t>
      </w:r>
    </w:p>
    <w:p w14:paraId="597C7D4D">
      <w:r>
        <w:t>Trả lời bình luận</w:t>
      </w:r>
    </w:p>
    <w:p w14:paraId="69E52D33">
      <w:pPr>
        <w:pStyle w:val="3"/>
        <w:rPr>
          <w:rFonts w:hint="default"/>
          <w:lang w:val="en-US"/>
        </w:rPr>
      </w:pPr>
      <w:r>
        <w:t>P</w:t>
      </w:r>
      <w:r>
        <w:rPr>
          <w:rFonts w:hint="default"/>
          <w:lang w:val="en-US"/>
        </w:rPr>
        <w:t>U</w:t>
      </w:r>
      <w:r>
        <w:t>T /api/v1/user/comments</w:t>
      </w:r>
      <w:r>
        <w:rPr>
          <w:rFonts w:hint="default"/>
          <w:lang w:val="en-US"/>
        </w:rPr>
        <w:t>/</w:t>
      </w:r>
      <w:r>
        <w:t>{commentId}</w:t>
      </w:r>
    </w:p>
    <w:p w14:paraId="0CDF30B1">
      <w:pPr>
        <w:rPr>
          <w:rFonts w:hint="default"/>
          <w:lang w:val="en-US"/>
        </w:rPr>
      </w:pPr>
      <w:r>
        <w:rPr>
          <w:rFonts w:hint="default"/>
          <w:lang w:val="en-US"/>
        </w:rPr>
        <w:t>Sửa</w:t>
      </w:r>
      <w:r>
        <w:t xml:space="preserve"> bình luận</w:t>
      </w:r>
    </w:p>
    <w:p w14:paraId="5F544058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DELETE</w:t>
      </w:r>
      <w:r>
        <w:t xml:space="preserve"> /api/v1/user/comments</w:t>
      </w:r>
      <w:r>
        <w:rPr>
          <w:rFonts w:hint="default"/>
          <w:lang w:val="en-US"/>
        </w:rPr>
        <w:t>/{commentId}</w:t>
      </w:r>
    </w:p>
    <w:p w14:paraId="56575AAA">
      <w:r>
        <w:rPr>
          <w:rFonts w:hint="default"/>
          <w:lang w:val="en-US"/>
        </w:rPr>
        <w:t xml:space="preserve">Xóa </w:t>
      </w:r>
      <w:r>
        <w:t>bình luận</w:t>
      </w:r>
    </w:p>
    <w:p w14:paraId="506E1D90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GET</w:t>
      </w:r>
      <w:r>
        <w:t xml:space="preserve"> /api/v1/</w:t>
      </w:r>
      <w:r>
        <w:rPr>
          <w:rFonts w:hint="default"/>
          <w:lang w:val="en-US"/>
        </w:rPr>
        <w:t>user</w:t>
      </w:r>
      <w:r>
        <w:t>/</w:t>
      </w:r>
      <w:r>
        <w:rPr>
          <w:rFonts w:hint="default"/>
          <w:lang w:val="en-US"/>
        </w:rPr>
        <w:t>notifications</w:t>
      </w:r>
    </w:p>
    <w:p w14:paraId="1CE55941">
      <w:pPr>
        <w:rPr>
          <w:rFonts w:hint="default"/>
          <w:lang w:val="en-US"/>
        </w:rPr>
      </w:pPr>
      <w:r>
        <w:rPr>
          <w:rFonts w:hint="default"/>
          <w:lang w:val="en-US"/>
        </w:rPr>
        <w:t>Xem danh sách thông báo từ Admin</w:t>
      </w:r>
    </w:p>
    <w:p w14:paraId="4703E162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t xml:space="preserve"> /api/v1/</w:t>
      </w:r>
      <w:r>
        <w:rPr>
          <w:rFonts w:hint="default"/>
          <w:lang w:val="en-US"/>
        </w:rPr>
        <w:t>user</w:t>
      </w:r>
      <w:r>
        <w:t>/</w:t>
      </w:r>
      <w:r>
        <w:rPr>
          <w:rFonts w:hint="default"/>
          <w:lang w:val="en-US"/>
        </w:rPr>
        <w:t>notification/{id}/read</w:t>
      </w:r>
    </w:p>
    <w:p w14:paraId="16680041">
      <w:pPr>
        <w:rPr>
          <w:rFonts w:hint="default"/>
          <w:lang w:val="en-US"/>
        </w:rPr>
      </w:pPr>
      <w:r>
        <w:rPr>
          <w:rFonts w:hint="default"/>
          <w:lang w:val="en-US"/>
        </w:rPr>
        <w:t>Chuyển trạng thái từ “chưa đọc” thành “đã đọc”</w:t>
      </w:r>
    </w:p>
    <w:p w14:paraId="78A21F5A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DELETE</w:t>
      </w:r>
      <w:r>
        <w:t xml:space="preserve"> /api/v1/</w:t>
      </w:r>
      <w:r>
        <w:rPr>
          <w:rFonts w:hint="default"/>
          <w:lang w:val="en-US"/>
        </w:rPr>
        <w:t>user</w:t>
      </w:r>
      <w:r>
        <w:t>/</w:t>
      </w:r>
      <w:r>
        <w:rPr>
          <w:rFonts w:hint="default"/>
          <w:lang w:val="en-US"/>
        </w:rPr>
        <w:t>notifications</w:t>
      </w:r>
      <w:bookmarkStart w:id="0" w:name="_GoBack"/>
      <w:bookmarkEnd w:id="0"/>
    </w:p>
    <w:p w14:paraId="24D37975">
      <w:pPr>
        <w:rPr>
          <w:rFonts w:hint="default"/>
          <w:lang w:val="en-US"/>
        </w:rPr>
      </w:pPr>
      <w:r>
        <w:rPr>
          <w:rFonts w:hint="default"/>
          <w:lang w:val="en-US"/>
        </w:rPr>
        <w:t>Xóa thông báo</w:t>
      </w:r>
    </w:p>
    <w:p w14:paraId="17D6AC81">
      <w:pPr>
        <w:pStyle w:val="2"/>
      </w:pPr>
      <w:r>
        <w:t>6. ADMIN APIs</w:t>
      </w:r>
    </w:p>
    <w:p w14:paraId="3A9A11C4">
      <w:pPr>
        <w:pStyle w:val="3"/>
      </w:pPr>
      <w:r>
        <w:t>PUT /api/v1/</w:t>
      </w:r>
      <w:r>
        <w:rPr>
          <w:rFonts w:hint="default"/>
          <w:lang w:val="en-US"/>
        </w:rPr>
        <w:t>admin</w:t>
      </w:r>
      <w:r>
        <w:t>/profile</w:t>
      </w:r>
    </w:p>
    <w:p w14:paraId="7967F742">
      <w:r>
        <w:t>Cập nhật thông tin cá nhân</w:t>
      </w:r>
    </w:p>
    <w:p w14:paraId="2C48D330">
      <w:pPr>
        <w:pStyle w:val="3"/>
      </w:pPr>
      <w:r>
        <w:t>GET /api/v1/admin/users</w:t>
      </w:r>
    </w:p>
    <w:p w14:paraId="3A2CA21B">
      <w:r>
        <w:t>Lấy danh sách user</w:t>
      </w:r>
    </w:p>
    <w:p w14:paraId="0A8EBE7C">
      <w:pPr>
        <w:pStyle w:val="3"/>
      </w:pPr>
      <w:r>
        <w:t>PUT /api/v1/admin/users/{id}/status</w:t>
      </w:r>
    </w:p>
    <w:p w14:paraId="2C58364A">
      <w:r>
        <w:t>Khóa/Mở khóa tài khoản</w:t>
      </w:r>
    </w:p>
    <w:p w14:paraId="0BEE95F1">
      <w:pPr>
        <w:pStyle w:val="3"/>
      </w:pPr>
      <w:r>
        <w:t>GET /api/v1/admin/posts</w:t>
      </w:r>
    </w:p>
    <w:p w14:paraId="4243ED36">
      <w:r>
        <w:t>Quản lý bài viết</w:t>
      </w:r>
    </w:p>
    <w:p w14:paraId="153DF7B6">
      <w:pPr>
        <w:pStyle w:val="3"/>
      </w:pPr>
      <w:r>
        <w:t>POST /api/v1/admin/posts</w:t>
      </w:r>
    </w:p>
    <w:p w14:paraId="4CC5911A">
      <w:r>
        <w:t>Tạo bài viết</w:t>
      </w:r>
    </w:p>
    <w:p w14:paraId="68553256">
      <w:pPr>
        <w:pStyle w:val="3"/>
      </w:pPr>
      <w:r>
        <w:t>PUT /api/v1/admin/posts/{id}</w:t>
      </w:r>
    </w:p>
    <w:p w14:paraId="73D18C2D">
      <w:r>
        <w:t>Cập nhật bài viết</w:t>
      </w:r>
    </w:p>
    <w:p w14:paraId="4C0CC19D">
      <w:pPr>
        <w:pStyle w:val="3"/>
      </w:pPr>
      <w:r>
        <w:t>DELETE /api/v1/admin/posts</w:t>
      </w:r>
    </w:p>
    <w:p w14:paraId="2F812D8A">
      <w:r>
        <w:t>Xóa</w:t>
      </w:r>
      <w:r>
        <w:rPr>
          <w:rFonts w:hint="default"/>
          <w:lang w:val="en-US"/>
        </w:rPr>
        <w:t xml:space="preserve"> danh sách</w:t>
      </w:r>
      <w:r>
        <w:t xml:space="preserve"> bài viết</w:t>
      </w:r>
    </w:p>
    <w:p w14:paraId="7DC2705B">
      <w:pPr>
        <w:pStyle w:val="3"/>
      </w:pPr>
      <w:r>
        <w:t>POST /api/v1/admin/categories</w:t>
      </w:r>
    </w:p>
    <w:p w14:paraId="3AA5DB61">
      <w:r>
        <w:t>Tạo category</w:t>
      </w:r>
    </w:p>
    <w:p w14:paraId="53D1EF5A">
      <w:pPr>
        <w:pStyle w:val="3"/>
      </w:pPr>
      <w:r>
        <w:t>POST /api/v1/admin/tags</w:t>
      </w:r>
    </w:p>
    <w:p w14:paraId="63FE0E46">
      <w:r>
        <w:t>Tạo tag</w:t>
      </w:r>
    </w:p>
    <w:p w14:paraId="0A92EC37">
      <w:pPr>
        <w:pStyle w:val="3"/>
        <w:rPr>
          <w:rFonts w:hint="default"/>
          <w:lang w:val="en-US"/>
        </w:rPr>
      </w:pPr>
      <w:r>
        <w:t>P</w:t>
      </w:r>
      <w:r>
        <w:rPr>
          <w:rFonts w:hint="default"/>
          <w:lang w:val="en-US"/>
        </w:rPr>
        <w:t>U</w:t>
      </w:r>
      <w:r>
        <w:t>T /api/v1/admin/tags</w:t>
      </w:r>
      <w:r>
        <w:rPr>
          <w:rFonts w:hint="default"/>
          <w:lang w:val="en-US"/>
        </w:rPr>
        <w:t>/{tagId}</w:t>
      </w:r>
    </w:p>
    <w:p w14:paraId="4D94D62F">
      <w:r>
        <w:t>Cập nhật tag</w:t>
      </w:r>
    </w:p>
    <w:p w14:paraId="49F74644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DELETE</w:t>
      </w:r>
      <w:r>
        <w:t xml:space="preserve"> /api/v1/admin/tags</w:t>
      </w:r>
      <w:r>
        <w:rPr>
          <w:rFonts w:hint="default"/>
          <w:lang w:val="en-US"/>
        </w:rPr>
        <w:t>/{tagId}</w:t>
      </w:r>
    </w:p>
    <w:p w14:paraId="460E14F5">
      <w:r>
        <w:rPr>
          <w:rFonts w:hint="default"/>
          <w:lang w:val="en-US"/>
        </w:rPr>
        <w:t>Xóa</w:t>
      </w:r>
      <w:r>
        <w:t xml:space="preserve"> tag</w:t>
      </w:r>
    </w:p>
    <w:p w14:paraId="4D8E1332">
      <w:pPr>
        <w:pStyle w:val="3"/>
      </w:pPr>
      <w:r>
        <w:t>DELETE /api/v1/admin/comments</w:t>
      </w:r>
    </w:p>
    <w:p w14:paraId="06AAADB6">
      <w:r>
        <w:t>Xóa</w:t>
      </w:r>
      <w:r>
        <w:rPr>
          <w:rFonts w:hint="default"/>
          <w:lang w:val="en-US"/>
        </w:rPr>
        <w:t xml:space="preserve"> danh sách</w:t>
      </w:r>
      <w:r>
        <w:t xml:space="preserve"> bình luận</w:t>
      </w:r>
    </w:p>
    <w:p w14:paraId="77207919">
      <w:pPr>
        <w:pStyle w:val="3"/>
      </w:pPr>
      <w:r>
        <w:t>PUT /api/v1/admin/comments/approve</w:t>
      </w:r>
    </w:p>
    <w:p w14:paraId="6F801003">
      <w:r>
        <w:t>Duyệt</w:t>
      </w:r>
      <w:r>
        <w:rPr>
          <w:rFonts w:hint="default"/>
          <w:lang w:val="en-US"/>
        </w:rPr>
        <w:t xml:space="preserve"> các</w:t>
      </w:r>
      <w:r>
        <w:t xml:space="preserve"> bình luận</w:t>
      </w:r>
    </w:p>
    <w:p w14:paraId="7752D0FB">
      <w:pPr>
        <w:pStyle w:val="3"/>
      </w:pPr>
      <w:r>
        <w:t>POST /api/v1/admin/projects</w:t>
      </w:r>
    </w:p>
    <w:p w14:paraId="07FB57EB">
      <w:r>
        <w:t>Tạo dự án</w:t>
      </w:r>
    </w:p>
    <w:p w14:paraId="24E8D57A">
      <w:pPr>
        <w:pStyle w:val="3"/>
      </w:pPr>
      <w:r>
        <w:t>PUT /api/v1/admin/projects/{id}</w:t>
      </w:r>
    </w:p>
    <w:p w14:paraId="2DFA6B47">
      <w:r>
        <w:t>Cập nhật dự án</w:t>
      </w:r>
    </w:p>
    <w:p w14:paraId="0586EC1A">
      <w:pPr>
        <w:pStyle w:val="3"/>
      </w:pPr>
      <w:r>
        <w:t>DELETE /api/v1/admin/projects/{id}</w:t>
      </w:r>
    </w:p>
    <w:p w14:paraId="5F59097E">
      <w:r>
        <w:t>Xóa dự án</w:t>
      </w:r>
    </w:p>
    <w:p w14:paraId="26D490D4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  <w:r>
        <w:t xml:space="preserve"> /api/v1/admin/</w:t>
      </w:r>
      <w:r>
        <w:rPr>
          <w:rFonts w:hint="default"/>
          <w:lang w:val="en-US"/>
        </w:rPr>
        <w:t>cv</w:t>
      </w:r>
    </w:p>
    <w:p w14:paraId="0DBDC59F">
      <w:pPr>
        <w:rPr>
          <w:rFonts w:hint="default"/>
          <w:lang w:val="en-US"/>
        </w:rPr>
      </w:pPr>
      <w:r>
        <w:rPr>
          <w:rFonts w:hint="default"/>
          <w:lang w:val="en-US"/>
        </w:rPr>
        <w:t>Upload CV</w:t>
      </w:r>
    </w:p>
    <w:p w14:paraId="4C24FFF3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POST</w:t>
      </w:r>
      <w:r>
        <w:t xml:space="preserve"> /api/v1/admin/</w:t>
      </w:r>
      <w:r>
        <w:rPr>
          <w:rFonts w:hint="default"/>
          <w:lang w:val="en-US"/>
        </w:rPr>
        <w:t>notification</w:t>
      </w:r>
    </w:p>
    <w:p w14:paraId="1ECBE515">
      <w:pPr>
        <w:rPr>
          <w:rFonts w:hint="default"/>
          <w:lang w:val="en-US"/>
        </w:rPr>
      </w:pPr>
      <w:r>
        <w:rPr>
          <w:rFonts w:hint="default"/>
          <w:lang w:val="en-US"/>
        </w:rPr>
        <w:t>Thông báo message đến user</w:t>
      </w:r>
    </w:p>
    <w:p w14:paraId="444DA78E">
      <w:pPr>
        <w:pStyle w:val="2"/>
      </w:pPr>
      <w:r>
        <w:t>7. Security &amp; Middleware</w:t>
      </w:r>
    </w:p>
    <w:p w14:paraId="7C63F7DB">
      <w:pPr>
        <w:pStyle w:val="23"/>
      </w:pPr>
      <w:r>
        <w:t>JWT Authentication Middleware</w:t>
      </w:r>
    </w:p>
    <w:p w14:paraId="1BA6C92E">
      <w:pPr>
        <w:pStyle w:val="23"/>
      </w:pPr>
      <w:r>
        <w:t>Role-based Authorization (ADMIN, USER)</w:t>
      </w:r>
    </w:p>
    <w:p w14:paraId="6679F540">
      <w:pPr>
        <w:pStyle w:val="23"/>
      </w:pPr>
      <w:r>
        <w:t>Rate Limiting cho login API</w:t>
      </w:r>
    </w:p>
    <w:p w14:paraId="29FE3B00">
      <w:pPr>
        <w:pStyle w:val="23"/>
      </w:pPr>
      <w:r>
        <w:t>Hash password bằng BCrypt</w:t>
      </w:r>
    </w:p>
    <w:p w14:paraId="34EC854E">
      <w:pPr>
        <w:pStyle w:val="23"/>
      </w:pPr>
      <w:r>
        <w:t>Xác thực OTP có thời gian hết hạn</w:t>
      </w:r>
    </w:p>
    <w:p w14:paraId="2DB0E4D1">
      <w:pPr>
        <w:pStyle w:val="23"/>
      </w:pPr>
      <w:r>
        <w:t>Refresh Token Rotation</w:t>
      </w:r>
    </w:p>
    <w:p w14:paraId="06DEFF09">
      <w:pPr>
        <w:pStyle w:val="2"/>
        <w:numPr>
          <w:ilvl w:val="0"/>
          <w:numId w:val="7"/>
        </w:numPr>
      </w:pPr>
      <w:r>
        <w:t>Phân Quyền API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988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86978">
            <w:r>
              <w:t>Vai trò</w:t>
            </w:r>
          </w:p>
        </w:tc>
        <w:tc>
          <w:tcPr>
            <w:tcW w:w="2880" w:type="dxa"/>
          </w:tcPr>
          <w:p w14:paraId="4EF1D598">
            <w:r>
              <w:t>Quyền</w:t>
            </w:r>
          </w:p>
        </w:tc>
        <w:tc>
          <w:tcPr>
            <w:tcW w:w="2880" w:type="dxa"/>
          </w:tcPr>
          <w:p w14:paraId="469E5FE4">
            <w:r>
              <w:t>Module</w:t>
            </w:r>
          </w:p>
        </w:tc>
      </w:tr>
      <w:tr w14:paraId="72872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2E6A67">
            <w:r>
              <w:t>Admin</w:t>
            </w:r>
          </w:p>
        </w:tc>
        <w:tc>
          <w:tcPr>
            <w:tcW w:w="2880" w:type="dxa"/>
          </w:tcPr>
          <w:p w14:paraId="04B0DB95">
            <w:r>
              <w:t>CRUD toàn bộ</w:t>
            </w:r>
          </w:p>
        </w:tc>
        <w:tc>
          <w:tcPr>
            <w:tcW w:w="2880" w:type="dxa"/>
          </w:tcPr>
          <w:p w14:paraId="091C25CC">
            <w:r>
              <w:t>Users, Projects, Posts, Comments</w:t>
            </w:r>
          </w:p>
        </w:tc>
      </w:tr>
      <w:tr w14:paraId="4CC07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06509">
            <w:r>
              <w:t>User</w:t>
            </w:r>
          </w:p>
        </w:tc>
        <w:tc>
          <w:tcPr>
            <w:tcW w:w="2880" w:type="dxa"/>
          </w:tcPr>
          <w:p w14:paraId="11AF1BBE">
            <w:r>
              <w:t>CRUD dữ liệu cá nhân</w:t>
            </w:r>
          </w:p>
        </w:tc>
        <w:tc>
          <w:tcPr>
            <w:tcW w:w="2880" w:type="dxa"/>
          </w:tcPr>
          <w:p w14:paraId="07B99D5F">
            <w:r>
              <w:t>Profile, Comments</w:t>
            </w:r>
          </w:p>
        </w:tc>
      </w:tr>
      <w:tr w14:paraId="19F4E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AE203">
            <w:r>
              <w:t>Guest</w:t>
            </w:r>
          </w:p>
        </w:tc>
        <w:tc>
          <w:tcPr>
            <w:tcW w:w="2880" w:type="dxa"/>
          </w:tcPr>
          <w:p w14:paraId="06CA84F3">
            <w:r>
              <w:t>Read Only</w:t>
            </w:r>
          </w:p>
        </w:tc>
        <w:tc>
          <w:tcPr>
            <w:tcW w:w="2880" w:type="dxa"/>
          </w:tcPr>
          <w:p w14:paraId="2C526699">
            <w:r>
              <w:t>Posts, Projects, Profile</w:t>
            </w:r>
          </w:p>
        </w:tc>
      </w:tr>
    </w:tbl>
    <w:p w14:paraId="5FCE1163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63C6AAA3">
      <w:pPr>
        <w:pStyle w:val="2"/>
      </w:pPr>
      <w:r>
        <w:rPr>
          <w:rFonts w:hint="default"/>
          <w:lang w:val="en-US"/>
        </w:rPr>
        <w:t>9</w:t>
      </w:r>
      <w:r>
        <w:t>. Kết Luận</w:t>
      </w:r>
    </w:p>
    <w:p w14:paraId="44C86C34">
      <w:r>
        <w:t>Thiết kế API được tách rõ theo Public/User/Admin giúp dễ bảo trì, tăng tính bảo mật và phù hợp với kiến trúc RESTful hiện đại.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97598"/>
    <w:multiLevelType w:val="singleLevel"/>
    <w:tmpl w:val="EA097598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C5F93"/>
    <w:rsid w:val="1DDC0E05"/>
    <w:rsid w:val="2D0242A3"/>
    <w:rsid w:val="30427565"/>
    <w:rsid w:val="45817FF0"/>
    <w:rsid w:val="551C775D"/>
    <w:rsid w:val="5DD1680C"/>
    <w:rsid w:val="6F466928"/>
    <w:rsid w:val="73525D31"/>
    <w:rsid w:val="757A60AE"/>
    <w:rsid w:val="7800399B"/>
    <w:rsid w:val="7A0F3269"/>
    <w:rsid w:val="7A37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510</Words>
  <Characters>2924</Characters>
  <Lines>0</Lines>
  <Paragraphs>0</Paragraphs>
  <TotalTime>1</TotalTime>
  <ScaleCrop>false</ScaleCrop>
  <LinksUpToDate>false</LinksUpToDate>
  <CharactersWithSpaces>3310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TOAN TRUONG</cp:lastModifiedBy>
  <dcterms:modified xsi:type="dcterms:W3CDTF">2026-05-18T02:02:48Z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eyJoZGlkIjoiNDUxODQwYWZlOWRiNjljM2ZjNGE0YjA3OTc0MjMxYjMiLCJ1c2VySWQiOiIxMzkyMTU1MDg5OTA5In0=</vt:lpwstr>
  </property>
  <property fmtid="{D5CDD505-2E9C-101B-9397-08002B2CF9AE}" pid="3" name="KSOProductBuildVer">
    <vt:lpwstr>1033-12.1.0.26372</vt:lpwstr>
  </property>
  <property fmtid="{D5CDD505-2E9C-101B-9397-08002B2CF9AE}" pid="4" name="ICV">
    <vt:lpwstr>3523E487049C441CA48F5001BF61F718_12</vt:lpwstr>
  </property>
</Properties>
</file>